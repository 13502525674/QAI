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F9DEAC">
      <w:pPr>
        <w:pStyle w:val="31"/>
        <w:jc w:val="center"/>
      </w:pPr>
      <w:r>
        <w:t>高中物理electricity专项测试题</w:t>
      </w:r>
    </w:p>
    <w:p w14:paraId="02669283">
      <w:pPr>
        <w:pStyle w:val="3"/>
      </w:pPr>
      <w:r>
        <w:t>一、选择题（每题5分，共25分）</w:t>
      </w:r>
    </w:p>
    <w:p w14:paraId="434B5A68">
      <w:r>
        <w:rPr>
          <w:b/>
        </w:rPr>
        <w:t>1. 关于电场线，下列说法正确的是（ ）。</w:t>
      </w:r>
    </w:p>
    <w:p w14:paraId="772B9789">
      <w:r>
        <w:t>A. 电场线是闭合曲线</w:t>
      </w:r>
    </w:p>
    <w:p w14:paraId="2642C3F3">
      <w:r>
        <w:t>B. 电场线越密的地方电场强度越大</w:t>
      </w:r>
    </w:p>
    <w:p w14:paraId="3E65E4D3">
      <w:r>
        <w:t>C. 电场线就是带电粒子的运动轨迹</w:t>
      </w:r>
    </w:p>
    <w:p w14:paraId="3E792B67">
      <w:r>
        <w:t>D. 电场线可能相交</w:t>
      </w:r>
    </w:p>
    <w:p w14:paraId="61B453B3">
      <w:r>
        <w:rPr>
          <w:b/>
        </w:rPr>
        <w:t>2. 真空中两个静止点电荷之间的库仑力大小（ ）。</w:t>
      </w:r>
    </w:p>
    <w:p w14:paraId="441892F3">
      <w:r>
        <w:t>A. 与它们电荷量的乘积成正比</w:t>
      </w:r>
    </w:p>
    <w:p w14:paraId="74BABAC7">
      <w:r>
        <w:t>B. 与它们之间距离成正比</w:t>
      </w:r>
    </w:p>
    <w:p w14:paraId="6C591ABB">
      <w:r>
        <w:t>C. 与它们电荷量的乘积成反比</w:t>
      </w:r>
    </w:p>
    <w:p w14:paraId="779C33EC">
      <w:r>
        <w:t>D. 与它们之间距离的平方成正比</w:t>
      </w:r>
    </w:p>
    <w:p w14:paraId="22577D81">
      <w:r>
        <w:rPr>
          <w:b/>
        </w:rPr>
        <w:t>3. 关于电势和电势能，下列说法正确的是（ ）。</w:t>
      </w:r>
    </w:p>
    <w:p w14:paraId="671AB2A6">
      <w:r>
        <w:t>A. 电势高的地方，电荷的电势能一定大</w:t>
      </w:r>
    </w:p>
    <w:p w14:paraId="21817B7A">
      <w:r>
        <w:t>B. 电场力做正功，电势能增加</w:t>
      </w:r>
    </w:p>
    <w:p w14:paraId="6375C88C">
      <w:r>
        <w:t>C. 沿着电场线方向，电势逐渐降低</w:t>
      </w:r>
    </w:p>
    <w:p w14:paraId="1A59E75F">
      <w:r>
        <w:t>D. 电势降落最快的方向就是电场强度的方向</w:t>
      </w:r>
    </w:p>
    <w:p w14:paraId="615D9BEA">
      <w:r>
        <w:rPr>
          <w:b/>
        </w:rPr>
        <w:t>4. 某电容器标有“100μF 50V”，则（ ）。</w:t>
      </w:r>
    </w:p>
    <w:p w14:paraId="1EC85D7B">
      <w:r>
        <w:t>A. 该电容器只能在50V电压下工作</w:t>
      </w:r>
    </w:p>
    <w:p w14:paraId="12BBF9AE">
      <w:r>
        <w:t>B. 该电容器容纳的电荷量最多为5×10^-3C</w:t>
      </w:r>
    </w:p>
    <w:p w14:paraId="6FA98171">
      <w:r>
        <w:t>C. 电压为25V时，电容为50μF</w:t>
      </w:r>
    </w:p>
    <w:p w14:paraId="1598CF6C">
      <w:r>
        <w:t>D. 电压为0时，电容为0</w:t>
      </w:r>
    </w:p>
    <w:p w14:paraId="26D4403A">
      <w:r>
        <w:rPr>
          <w:b/>
        </w:rPr>
        <w:t>5. 欧姆定律适用于（ ）。</w:t>
      </w:r>
    </w:p>
    <w:p w14:paraId="63805F91">
      <w:r>
        <w:t>A. 金属导电</w:t>
      </w:r>
    </w:p>
    <w:p w14:paraId="5280940E">
      <w:r>
        <w:t>B. 气体导电</w:t>
      </w:r>
    </w:p>
    <w:p w14:paraId="3B01C486">
      <w:r>
        <w:t>C. 半导体导电</w:t>
      </w:r>
    </w:p>
    <w:p w14:paraId="2D4FF6D6">
      <w:r>
        <w:t>D. 所有导电现象</w:t>
      </w:r>
    </w:p>
    <w:p w14:paraId="6C48A8C0">
      <w:pPr>
        <w:pStyle w:val="3"/>
      </w:pPr>
      <w:r>
        <w:t>二、填空题（每题5分，共25分）</w:t>
      </w:r>
    </w:p>
    <w:p w14:paraId="61FC456B">
      <w:r>
        <w:t>1. 电荷的定向移动形成____。</w:t>
      </w:r>
    </w:p>
    <w:p w14:paraId="0CAAC1B9">
      <w:r>
        <w:t>2. 电源电动势的大小反映了电源将____转化为电能的本领。</w:t>
      </w:r>
    </w:p>
    <w:p w14:paraId="11224124">
      <w:r>
        <w:t>3. 串联电路的总电阻等于各分电阻____。</w:t>
      </w:r>
    </w:p>
    <w:p w14:paraId="06E59508">
      <w:r>
        <w:t>4. 磁场对通电导线的作用力叫____力。</w:t>
      </w:r>
    </w:p>
    <w:p w14:paraId="5D4551CB">
      <w:r>
        <w:t>5. 带电粒子在磁场中运动受到的力叫____力。</w:t>
      </w:r>
    </w:p>
    <w:p w14:paraId="7C1285C8">
      <w:pPr>
        <w:pStyle w:val="3"/>
      </w:pPr>
      <w:r>
        <w:t>三、判断题（每题5分，共25分）</w:t>
      </w:r>
    </w:p>
    <w:p w14:paraId="7DCEF330">
      <w:r>
        <w:t>1. 电场强度是矢量，电势是标量。（</w:t>
      </w:r>
      <w:r>
        <w:rPr>
          <w:rFonts w:hint="eastAsia"/>
          <w:lang w:val="en-US" w:eastAsia="zh-CN"/>
        </w:rPr>
        <w:t xml:space="preserve"> </w:t>
      </w:r>
      <w:r>
        <w:t>）</w:t>
      </w:r>
    </w:p>
    <w:p w14:paraId="04E041FB">
      <w:r>
        <w:t>2. 绝缘体在任何情况下都不导电。（</w:t>
      </w:r>
      <w:r>
        <w:rPr>
          <w:rFonts w:hint="eastAsia"/>
          <w:lang w:val="en-US" w:eastAsia="zh-CN"/>
        </w:rPr>
        <w:t xml:space="preserve"> </w:t>
      </w:r>
      <w:r>
        <w:t>）</w:t>
      </w:r>
    </w:p>
    <w:p w14:paraId="47D610FF">
      <w:r>
        <w:t>3. 电阻率越大，导体的导电性能越好。（</w:t>
      </w:r>
      <w:r>
        <w:rPr>
          <w:rFonts w:hint="eastAsia"/>
          <w:lang w:val="en-US" w:eastAsia="zh-CN"/>
        </w:rPr>
        <w:t xml:space="preserve"> </w:t>
      </w:r>
      <w:r>
        <w:t>）</w:t>
      </w:r>
    </w:p>
    <w:p w14:paraId="45C7D7AA">
      <w:r>
        <w:t>4. 磁感线总是从N极出发指向S极。（</w:t>
      </w:r>
      <w:r>
        <w:rPr>
          <w:rFonts w:hint="eastAsia"/>
          <w:lang w:val="en-US" w:eastAsia="zh-CN"/>
        </w:rPr>
        <w:t xml:space="preserve"> </w:t>
      </w:r>
      <w:r>
        <w:t>）</w:t>
      </w:r>
    </w:p>
    <w:p w14:paraId="28B9230D">
      <w:r>
        <w:t>5. 电荷在磁场中一定受到洛伦兹力。（</w:t>
      </w:r>
      <w:r>
        <w:rPr>
          <w:rFonts w:hint="eastAsia"/>
          <w:lang w:val="en-US" w:eastAsia="zh-CN"/>
        </w:rPr>
        <w:t xml:space="preserve"> </w:t>
      </w:r>
      <w:r>
        <w:t>）</w:t>
      </w:r>
    </w:p>
    <w:p w14:paraId="3EEC5017">
      <w:pPr>
        <w:pStyle w:val="3"/>
      </w:pPr>
      <w:r>
        <w:t>四、计算题（每题12.5分，共25分）</w:t>
      </w:r>
    </w:p>
    <w:p w14:paraId="2D00DF2F">
      <w:r>
        <w:t>1. 在电场中把电荷量为2.0×10^-8C的点电荷从A点移到B点，电场力做功4.0×10^-6J，求A、B两点间的电势差。</w:t>
      </w:r>
    </w:p>
    <w:p w14:paraId="19A1AAC1"/>
    <w:p w14:paraId="08202A8C"/>
    <w:p w14:paraId="72903215">
      <w:r>
        <w:t>2. 一根长为0.2m的直导线，通有2A的电流，垂直放入磁感应强度为0.5T的匀强磁场中，求导线受到的安培力大小。</w:t>
      </w:r>
    </w:p>
    <w:p w14:paraId="685DB5BC">
      <w:bookmarkStart w:id="0" w:name="_GoBack"/>
      <w:bookmarkEnd w:id="0"/>
    </w:p>
    <w:p w14:paraId="50BEC109"/>
    <w:p w14:paraId="687530F8">
      <w:r>
        <w:br w:type="page"/>
      </w:r>
    </w:p>
    <w:p w14:paraId="3AC4A6E0">
      <w:pPr>
        <w:pStyle w:val="3"/>
      </w:pPr>
      <w:r>
        <w:t>参考答案</w:t>
      </w:r>
    </w:p>
    <w:p w14:paraId="7E907459">
      <w:pPr>
        <w:pStyle w:val="4"/>
      </w:pPr>
      <w:r>
        <w:t>一、选择题</w:t>
      </w:r>
    </w:p>
    <w:p w14:paraId="45BC6861">
      <w:r>
        <w:t xml:space="preserve">1.B  2.A  3.C  4.B  5.A  </w:t>
      </w:r>
    </w:p>
    <w:p w14:paraId="2CDC8ECF">
      <w:pPr>
        <w:pStyle w:val="4"/>
      </w:pPr>
      <w:r>
        <w:t>二、填空题</w:t>
      </w:r>
    </w:p>
    <w:p w14:paraId="5C57B8E8">
      <w:r>
        <w:t>1. 电流</w:t>
      </w:r>
    </w:p>
    <w:p w14:paraId="64AD0A28">
      <w:r>
        <w:t>2. 其他形式的能</w:t>
      </w:r>
    </w:p>
    <w:p w14:paraId="1E1F8361">
      <w:r>
        <w:t>3. 之和</w:t>
      </w:r>
    </w:p>
    <w:p w14:paraId="349A49DE">
      <w:r>
        <w:t>4. 安培</w:t>
      </w:r>
    </w:p>
    <w:p w14:paraId="36DF8FF5">
      <w:r>
        <w:t>5. 洛伦兹</w:t>
      </w:r>
    </w:p>
    <w:p w14:paraId="1A3EFFE5">
      <w:pPr>
        <w:pStyle w:val="4"/>
      </w:pPr>
      <w:r>
        <w:t>三、判断题</w:t>
      </w:r>
    </w:p>
    <w:p w14:paraId="1048EAD7">
      <w:r>
        <w:t xml:space="preserve">1.√  2.×  3.×  4.×  5.×  </w:t>
      </w:r>
    </w:p>
    <w:p w14:paraId="6D76C081">
      <w:pPr>
        <w:pStyle w:val="4"/>
      </w:pPr>
      <w:r>
        <w:t>四、计算题</w:t>
      </w:r>
    </w:p>
    <w:p w14:paraId="2A7C9211">
      <w:r>
        <w:t>1. 解：U_AB = W_AB / q = 4.0×10^-6 / 2.0×10^-8 = 200V</w:t>
      </w:r>
    </w:p>
    <w:p w14:paraId="2E350AEB">
      <w:r>
        <w:t>2. 解：F = BIL = 0.5 * 2 * 0.2 = 0.2N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C884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789</Words>
  <Characters>949</Characters>
  <Lines>0</Lines>
  <Paragraphs>0</Paragraphs>
  <TotalTime>1</TotalTime>
  <ScaleCrop>false</ScaleCrop>
  <LinksUpToDate>false</LinksUpToDate>
  <CharactersWithSpaces>1039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丘和</cp:lastModifiedBy>
  <dcterms:modified xsi:type="dcterms:W3CDTF">2026-02-21T13:21:41Z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eyJoZGlkIjoiZTc5ZDYwNWU0MDZlMWU3MTAxMWNkZTNmY2VmMTJjNWIiLCJ1c2VySWQiOiIxNTI4OTU2NjM4In0=</vt:lpwstr>
  </property>
  <property fmtid="{D5CDD505-2E9C-101B-9397-08002B2CF9AE}" pid="3" name="KSOProductBuildVer">
    <vt:lpwstr>2052-12.1.0.25225</vt:lpwstr>
  </property>
  <property fmtid="{D5CDD505-2E9C-101B-9397-08002B2CF9AE}" pid="4" name="ICV">
    <vt:lpwstr>728B0A3B100B4246913F6A06792B37CF_12</vt:lpwstr>
  </property>
</Properties>
</file>